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880" w:firstLine="720"/>
        <w:rPr>
          <w:rFonts w:asciiTheme="minorAscii" w:hAnsiTheme="minorAscii" w:eastAsiaTheme="minorAscii" w:cstheme="minorAscii"/>
          <w:b/>
          <w:bCs/>
          <w:sz w:val="24"/>
          <w:szCs w:val="24"/>
          <w:u w:val="single"/>
        </w:rPr>
      </w:pPr>
      <w:r>
        <w:rPr>
          <w:rFonts w:asciiTheme="minorAscii" w:hAnsiTheme="minorAscii" w:eastAsiaTheme="minorAscii" w:cstheme="minorAscii"/>
          <w:b/>
          <w:bCs/>
          <w:sz w:val="24"/>
          <w:szCs w:val="24"/>
          <w:u w:val="single"/>
        </w:rPr>
        <w:t xml:space="preserve"> Amazon QLDB</w:t>
      </w:r>
    </w:p>
    <w:p>
      <w:pPr>
        <w:rPr>
          <w:rFonts w:asciiTheme="minorAscii" w:hAnsiTheme="minorAscii" w:eastAsiaTheme="minorAscii" w:cstheme="minorAscii"/>
        </w:rPr>
      </w:pPr>
      <w:r>
        <w:fldChar w:fldCharType="begin"/>
      </w:r>
      <w:r>
        <w:instrText xml:space="preserve"> HYPERLINK "https://us-east-2.console.aws.amazon.com/qldb/home?region=us-east-2" \l "gettingStarted"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t>https://us-east-2.console.aws.amazon.com/qldb/home?region=us-east-2#gettingStarted</w:t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fldChar w:fldCharType="end"/>
      </w:r>
    </w:p>
    <w:p>
      <w:pPr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  <w:t xml:space="preserve">Steps Using Console </w:t>
      </w:r>
    </w:p>
    <w:p>
      <w:pPr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  <w:t>1.Create Ledger</w:t>
      </w:r>
      <w:bookmarkStart w:id="0" w:name="_GoBack"/>
      <w:bookmarkEnd w:id="0"/>
    </w:p>
    <w:p>
      <w:pPr>
        <w:pStyle w:val="8"/>
        <w:numPr>
          <w:ilvl w:val="0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In the navigation pane,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Getting started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On the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Create your first ledger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card,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Create Ledger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numPr>
          <w:ilvl w:val="0"/>
          <w:numId w:val="1"/>
        </w:numPr>
        <w:rPr>
          <w:b/>
          <w:bCs/>
          <w:color w:val="16191F"/>
          <w:sz w:val="22"/>
          <w:szCs w:val="22"/>
        </w:rPr>
      </w:pPr>
      <w:r>
        <w:rPr>
          <w:rFonts w:asciiTheme="minorAscii" w:hAnsiTheme="minorAscii" w:eastAsiaTheme="minorAscii" w:cstheme="minorAscii"/>
          <w:b/>
          <w:bCs/>
          <w:color w:val="16191F"/>
          <w:lang w:val="en-US"/>
        </w:rPr>
        <w:t>Add Ledger information</w:t>
      </w:r>
      <w:r>
        <w:rPr>
          <w:rFonts w:asciiTheme="minorAscii" w:hAnsiTheme="minorAscii" w:eastAsiaTheme="minorAscii" w:cstheme="minorAscii"/>
          <w:color w:val="16191F"/>
          <w:lang w:val="en-US"/>
        </w:rPr>
        <w:t xml:space="preserve">—The </w:t>
      </w:r>
      <w:r>
        <w:rPr>
          <w:rFonts w:asciiTheme="minorAscii" w:hAnsiTheme="minorAscii" w:eastAsiaTheme="minorAscii" w:cstheme="minorAscii"/>
          <w:b/>
          <w:bCs/>
          <w:color w:val="16191F"/>
          <w:lang w:val="en-US"/>
        </w:rPr>
        <w:t>Ledger name</w:t>
      </w:r>
    </w:p>
    <w:p>
      <w:pPr>
        <w:pStyle w:val="8"/>
        <w:numPr>
          <w:ilvl w:val="0"/>
          <w:numId w:val="1"/>
        </w:numPr>
        <w:rPr>
          <w:b w:val="0"/>
          <w:bCs w:val="0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b w:val="0"/>
          <w:bCs w:val="0"/>
          <w:color w:val="16191F"/>
          <w:lang w:val="en-US"/>
        </w:rPr>
        <w:t>Tags</w:t>
      </w:r>
      <w:r>
        <w:rPr>
          <w:rFonts w:asciiTheme="minorAscii" w:hAnsiTheme="minorAscii" w:eastAsiaTheme="minorAscii" w:cstheme="minorAscii"/>
          <w:b/>
          <w:bCs/>
          <w:color w:val="16191F"/>
          <w:lang w:val="en-US"/>
        </w:rPr>
        <w:t xml:space="preserve"> (optional)- </w:t>
      </w:r>
      <w:r>
        <w:rPr>
          <w:rFonts w:asciiTheme="minorAscii" w:hAnsiTheme="minorAscii" w:eastAsiaTheme="minorAscii" w:cstheme="minorAscii"/>
          <w:b w:val="0"/>
          <w:bCs w:val="0"/>
          <w:color w:val="16191F"/>
          <w:lang w:val="en-US"/>
        </w:rPr>
        <w:t>Meta Data to ledger Key : value pair -to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help organize and identify them</w:t>
      </w:r>
    </w:p>
    <w:p>
      <w:pPr>
        <w:ind w:left="2160" w:firstLine="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Used For: AWS uses the tags to categorize your costs and deliver a monthly cost allocation report to you</w:t>
      </w:r>
    </w:p>
    <w:p>
      <w:pPr>
        <w:ind w:left="2160" w:firstLine="0"/>
        <w:rPr>
          <w:rFonts w:asciiTheme="minorAscii" w:hAnsiTheme="minorAscii" w:eastAsiaTheme="minorAscii" w:cstheme="minorAscii"/>
        </w:rPr>
      </w:pPr>
      <w:r>
        <w:fldChar w:fldCharType="begin"/>
      </w:r>
      <w:r>
        <w:instrText xml:space="preserve"> HYPERLINK "https://docs.aws.amazon.com/qldb/latest/developerguide/tagging.html"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t>https://docs.aws.amazon.com/qldb/latest/developerguide/tagging.html</w:t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fldChar w:fldCharType="end"/>
      </w:r>
    </w:p>
    <w:p>
      <w:pPr>
        <w:pStyle w:val="8"/>
        <w:numPr>
          <w:ilvl w:val="0"/>
          <w:numId w:val="1"/>
        </w:numPr>
        <w:rPr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Choose create Ledger – Then the status changes to Active.</w:t>
      </w: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2"/>
          <w:szCs w:val="22"/>
        </w:rPr>
      </w:pPr>
      <w:r>
        <w:rPr>
          <w:rFonts w:asciiTheme="minorAscii" w:hAnsiTheme="minorAscii" w:eastAsiaTheme="minorAscii" w:cstheme="minorAscii"/>
          <w:b/>
          <w:bCs/>
          <w:sz w:val="24"/>
          <w:szCs w:val="24"/>
        </w:rPr>
        <w:t>2.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</w:rPr>
        <w:t xml:space="preserve"> Create Tables, Indexes, and Sample Data:</w:t>
      </w:r>
    </w:p>
    <w:p>
      <w:pPr>
        <w:ind w:firstLine="720"/>
        <w:rPr>
          <w:rFonts w:asciiTheme="minorAscii" w:hAnsiTheme="minorAscii" w:eastAsiaTheme="minorAscii" w:cstheme="minorAscii"/>
        </w:rPr>
      </w:pPr>
      <w:r>
        <w:fldChar w:fldCharType="begin"/>
      </w:r>
      <w:r>
        <w:instrText xml:space="preserve"> HYPERLINK "https://docs.aws.amazon.com/qldb/latest/developerguide/getting-started-step-2.html"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t>https://docs.aws.amazon.com/qldb/latest/developerguide/getting-started-step-2.html</w:t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fldChar w:fldCharType="end"/>
      </w:r>
    </w:p>
    <w:p>
      <w:pPr>
        <w:ind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1.In the navigation pane,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Query editor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ind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2. Choose your  ledger</w:t>
      </w:r>
    </w:p>
    <w:p>
      <w:pPr>
        <w:ind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3. In the query editor window, enter the following statement, and then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Run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ind w:left="720" w:firstLine="72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CREATE TABLE VehicleRegistration</w:t>
      </w:r>
    </w:p>
    <w:p>
      <w:pPr>
        <w:ind w:left="720" w:firstLine="72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CREATE TABLE Vehicle</w:t>
      </w:r>
    </w:p>
    <w:p>
      <w:pPr>
        <w:ind w:left="720" w:firstLine="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4.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create indexes that help speed up queries against each table.</w:t>
      </w:r>
    </w:p>
    <w:p>
      <w:pPr>
        <w:ind w:left="720" w:firstLine="72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CREATE INDEX ON VehicleRegistration (VIN)</w:t>
      </w:r>
    </w:p>
    <w:p>
      <w:pPr>
        <w:ind w:firstLine="720"/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  <w:t>5.Insert Data to your Table:</w:t>
      </w:r>
    </w:p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INSERT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INTO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Person &lt;&lt; {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'FirstName'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: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'Raul'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,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'LastName'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: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'Lewis'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,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'DOB'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: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`1963-08-19T`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,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'GovId'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: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'LEWISR261LL'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,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'GovIdType'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: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'Driver License'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,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'Address'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: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'1719 University Street, Seattle, WA, 98109'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}&gt;&gt;</w:t>
      </w:r>
    </w:p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p>
      <w:pPr>
        <w:rPr>
          <w:rFonts w:asciiTheme="minorAscii" w:hAnsiTheme="minorAscii" w:eastAsiaTheme="minorAscii" w:cstheme="minorAscii"/>
          <w:b/>
          <w:bCs/>
          <w:color w:val="16191F"/>
          <w:sz w:val="32"/>
          <w:szCs w:val="32"/>
          <w:lang w:val="en-US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</w:rPr>
        <w:t>3: Query the Tables in a Ledger</w:t>
      </w: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  <w:lang w:val="en-US"/>
        </w:rPr>
        <w:t xml:space="preserve"> PartiQL</w:t>
      </w:r>
    </w:p>
    <w:p>
      <w:pPr>
        <w:rPr>
          <w:rFonts w:asciiTheme="minorAscii" w:hAnsiTheme="minorAscii" w:eastAsiaTheme="minorAscii" w:cstheme="minorAscii"/>
        </w:rPr>
      </w:pPr>
      <w:r>
        <w:fldChar w:fldCharType="begin"/>
      </w:r>
      <w:r>
        <w:instrText xml:space="preserve"> HYPERLINK "https://docs.aws.amazon.com/qldb/latest/developerguide/getting-started-step-3.html"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t>https://docs.aws.amazon.com/qldb/latest/developerguide/getting-started-step-3.html</w:t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fldChar w:fldCharType="end"/>
      </w:r>
    </w:p>
    <w:p>
      <w:pPr>
        <w:ind w:left="720"/>
        <w:rPr>
          <w:rFonts w:hint="default"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SELECT v.VIN, r.LicensePlateNumber, r.State, r.City, r.Owners</w:t>
      </w:r>
    </w:p>
    <w:p>
      <w:pPr>
        <w:ind w:left="72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FROM Vehicle AS v, VehicleRegistration AS r</w:t>
      </w:r>
    </w:p>
    <w:p>
      <w:pPr>
        <w:ind w:left="72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WHERE v.VIN = '1N4AL11D75C109151'</w:t>
      </w:r>
    </w:p>
    <w:p>
      <w:pPr>
        <w:ind w:left="72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AND v.VIN = r.VIN</w:t>
      </w:r>
    </w:p>
    <w:p>
      <w:pPr>
        <w:ind w:left="0"/>
        <w:rPr>
          <w:rFonts w:asciiTheme="minorAscii" w:hAnsiTheme="minorAscii" w:eastAsiaTheme="minorAscii" w:cstheme="minorAscii"/>
          <w:sz w:val="24"/>
          <w:szCs w:val="24"/>
          <w:lang w:val="en-US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4: Modify Documents in a Ledger:</w:t>
      </w:r>
    </w:p>
    <w:p>
      <w:pPr>
        <w:rPr>
          <w:rFonts w:asciiTheme="minorAscii" w:hAnsiTheme="minorAscii" w:eastAsiaTheme="minorAscii" w:cstheme="minorAscii"/>
          <w:b w:val="0"/>
          <w:bCs w:val="0"/>
          <w:color w:val="16191F"/>
        </w:rPr>
      </w:pPr>
    </w:p>
    <w:p>
      <w:pPr>
        <w:ind w:firstLine="720"/>
        <w:rPr>
          <w:rFonts w:asciiTheme="minorAscii" w:hAnsiTheme="minorAscii" w:eastAsiaTheme="minorAscii" w:cstheme="minorAscii"/>
          <w:b w:val="0"/>
          <w:bCs w:val="0"/>
          <w:color w:val="16191F"/>
        </w:rPr>
      </w:pPr>
      <w:r>
        <w:rPr>
          <w:rFonts w:asciiTheme="minorAscii" w:hAnsiTheme="minorAscii" w:eastAsiaTheme="minorAscii" w:cstheme="minorAscii"/>
          <w:b w:val="0"/>
          <w:bCs w:val="0"/>
          <w:color w:val="16191F"/>
        </w:rPr>
        <w:t>1.From Person Table Get document id of the user</w:t>
      </w:r>
    </w:p>
    <w:p>
      <w:pPr>
        <w:ind w:left="144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SELECT metadata.id FROM _ql_committed_Person AS p</w:t>
      </w:r>
    </w:p>
    <w:p>
      <w:pPr>
        <w:ind w:left="1440" w:firstLine="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WHERE p.data.FirstName = 'Raul' and p.data.LastName = 'Lewis’</w:t>
      </w:r>
    </w:p>
    <w:p>
      <w:pPr>
        <w:ind w:left="1440" w:firstLine="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&gt;&gt;</w:t>
      </w:r>
      <w:r>
        <w:rPr>
          <w:rFonts w:asciiTheme="minorAscii" w:hAnsiTheme="minorAscii" w:eastAsiaTheme="minorAscii" w:cstheme="minorAscii"/>
          <w:color w:val="16191F"/>
          <w:sz w:val="21"/>
          <w:szCs w:val="21"/>
          <w:lang w:val="en-US"/>
        </w:rPr>
        <w:t xml:space="preserve"> "0VwGVLIiO484tPg1sQfPKT"</w:t>
      </w:r>
    </w:p>
    <w:p>
      <w:pPr>
        <w:ind w:left="1440" w:firstLine="0"/>
        <w:rPr>
          <w:rFonts w:asciiTheme="minorAscii" w:hAnsiTheme="minorAscii" w:eastAsiaTheme="minorAscii" w:cstheme="minorAscii"/>
          <w:sz w:val="22"/>
          <w:szCs w:val="22"/>
          <w:lang w:val="en-US"/>
        </w:rPr>
      </w:pPr>
    </w:p>
    <w:p>
      <w:pPr>
        <w:ind w:left="1440" w:firstLine="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Select * from _ql_committed_Person</w:t>
      </w:r>
    </w:p>
    <w:p>
      <w:pPr>
        <w:ind w:left="1440" w:firstLine="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From Committed view you can see the entire block data</w:t>
      </w:r>
    </w:p>
    <w:p>
      <w:pPr>
        <w:ind w:left="1440" w:firstLine="0"/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prefix  _ql_committed_ For accessing from committed view</w:t>
      </w:r>
    </w:p>
    <w:p>
      <w:pPr>
        <w:ind w:left="1440" w:firstLine="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4572000" cy="4495800"/>
            <wp:effectExtent l="0" t="0" r="0" b="0"/>
            <wp:docPr id="1718926308" name="Picture 1718926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6308" name="Picture 1718926308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Use this id in an UPDATE statement to modify the appropriate document in the VehicleRegistration table</w:t>
      </w:r>
    </w:p>
    <w:p>
      <w:pPr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UPDATE VehicleRegistration AS r</w:t>
      </w:r>
    </w:p>
    <w:p>
      <w:pPr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SET r.Owners.PrimaryOwner.PersonId = '294jJ3YUoH1IEEm8GSabOs' --replace with your id</w:t>
      </w:r>
    </w:p>
    <w:p>
      <w:pPr>
        <w:ind w:left="720" w:firstLine="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WHERE r.VIN = '1N4AL11D75C109151'</w:t>
      </w:r>
    </w:p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5: View the Revision History for a Document: (Modification History )</w:t>
      </w:r>
    </w:p>
    <w:p>
      <w:pPr>
        <w:rPr>
          <w:rFonts w:asciiTheme="minorAscii" w:hAnsiTheme="minorAscii" w:eastAsiaTheme="minorAscii" w:cstheme="minorAscii"/>
          <w:b w:val="0"/>
          <w:bCs w:val="0"/>
          <w:color w:val="16191F"/>
        </w:rPr>
      </w:pPr>
    </w:p>
    <w:p>
      <w:pPr>
        <w:ind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1.To query the history of a document, start by finding its unique id. In addition to querying the committed view, another way of getting a document id is to use the BY keyword in the table's default user view. To learn more, see </w:t>
      </w:r>
      <w:r>
        <w:fldChar w:fldCharType="begin"/>
      </w:r>
      <w:r>
        <w:instrText xml:space="preserve"> HYPERLINK "https://docs.aws.amazon.com/qldb/latest/developerguide/working.metadata.by-clause.html"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Using the BY Clause to Query Document ID</w:t>
      </w:r>
      <w:r>
        <w:rPr>
          <w:rStyle w:val="5"/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fldChar w:fldCharType="end"/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In the query editor window, enter the following statement, and then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Run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ind w:firstLine="720"/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SELECT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r_id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FROM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VehicleRegistration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AS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r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BY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r_id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WHERE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r.VIN =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'1N4AL11D75C109151'</w:t>
      </w:r>
    </w:p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>History Does not Provide information in an sequential Order</w:t>
      </w:r>
    </w:p>
    <w:p>
      <w:pPr>
        <w:ind w:left="1440"/>
        <w:rPr>
          <w:rFonts w:asciiTheme="minorAscii" w:hAnsiTheme="minorAscii" w:eastAsiaTheme="minorAscii" w:cstheme="minorAscii"/>
          <w:sz w:val="22"/>
          <w:szCs w:val="22"/>
          <w:lang w:val="en-US"/>
        </w:rPr>
      </w:pPr>
    </w:p>
    <w:p>
      <w:pPr>
        <w:ind w:left="144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2.SELECT h.data.VIN, h.data.City, h.data.Owners</w:t>
      </w:r>
    </w:p>
    <w:p>
      <w:pPr>
        <w:ind w:left="144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FROM history(VehicleRegistration) AS h</w:t>
      </w:r>
    </w:p>
    <w:p>
      <w:pPr>
        <w:ind w:left="720" w:firstLine="72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WHERE h.metadata.id = 'ADR2LQq48kB9neZDupQrMm' --replace with your id</w:t>
      </w:r>
    </w:p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>&gt;&gt;</w:t>
      </w:r>
    </w:p>
    <w:tbl>
      <w:tblPr>
        <w:tblStyle w:val="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9"/>
        <w:gridCol w:w="3009"/>
        <w:gridCol w:w="300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9" w:type="dxa"/>
          </w:tcPr>
          <w:p>
            <w:pPr>
              <w:spacing w:after="0" w:line="240" w:lineRule="auto"/>
              <w:jc w:val="left"/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  <w:t xml:space="preserve"> VIN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jc w:val="left"/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  <w:t>City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jc w:val="left"/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  <w:t>Owners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"1N4AL11D75C109151"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"Seattle"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{PrimaryOwner:{PersonId:""},SecondaryOwners:[]}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"1N4AL11D75C109151"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"Seattle"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{PrimaryOwner:{PersonId:"294jJ3YUoH1IEEm8GSabOs"}, SecondaryOwners:[]}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"1N4AL11D75C109151"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"Everett"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{PrimaryOwner:{PersonId:"7NmE8YLPbXc0IqesJy1rpR"}, SecondaryOwners:[]}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"1N4AL11D75C109151"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"Everett"</w:t>
            </w:r>
          </w:p>
        </w:tc>
        <w:tc>
          <w:tcPr>
            <w:tcW w:w="3009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{PrimaryOwner:{PersonId:"7NmE8YLPbXc0IqesJy1rpR"}, SecondaryOwners:[{PersonId:"5Ufgdlnj06gF5CWcOIu64s"}]}</w:t>
            </w:r>
          </w:p>
        </w:tc>
      </w:tr>
    </w:tbl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p>
      <w:pPr>
        <w:ind w:left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>3.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To inspect the document metadata of each revision. Enter the following statement, and then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Run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 Again, be sure to replace the id value with your own document ID as appropriate.</w:t>
      </w:r>
    </w:p>
    <w:p>
      <w:pPr>
        <w:ind w:left="720" w:firstLine="0"/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SELECT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VALUE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h.metadata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FROM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history(VehicleRegistration)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AS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h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WHERE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h.metadata.id =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</w:t>
      </w:r>
      <w:r>
        <w:rPr>
          <w:rFonts w:asciiTheme="minorAscii" w:hAnsiTheme="minorAscii" w:eastAsiaTheme="minorAscii" w:cstheme="minorAscii"/>
          <w:i/>
          <w:iCs/>
          <w:color w:val="F5001D"/>
          <w:sz w:val="22"/>
          <w:szCs w:val="22"/>
          <w:lang w:val="en-US"/>
        </w:rPr>
        <w:t>ADR2LQq48kB9neZDupQrMm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</w:t>
      </w:r>
    </w:p>
    <w:p>
      <w:pPr>
        <w:ind w:left="72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tbl>
      <w:tblPr>
        <w:tblStyle w:val="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7"/>
        <w:gridCol w:w="2257"/>
        <w:gridCol w:w="2257"/>
        <w:gridCol w:w="225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7" w:type="dxa"/>
          </w:tcPr>
          <w:p>
            <w:pPr>
              <w:spacing w:after="0" w:line="240" w:lineRule="auto"/>
              <w:jc w:val="left"/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  <w:t>version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jc w:val="left"/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  <w:t>id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jc w:val="left"/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  <w:t>txTime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jc w:val="left"/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b/>
                <w:bCs/>
                <w:color w:val="545B64"/>
                <w:sz w:val="24"/>
                <w:szCs w:val="24"/>
              </w:rPr>
              <w:t>txId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0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"ADR2LQq48kB9neZDupQrMm"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2019-05-23T19:20:360d-3Z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"FMoVdWuPxJg3k466Iz4i75"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1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"ADR2LQq48kB9neZDupQrMm"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2019-05-23T21:40:199d-3Z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"KWByxe842Xw8DNHcvARPOt"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"ADR2LQq48kB9neZDupQrMm"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2019-05-23T21:44:432d-3Z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"EKwDOJRwbHpFvmAyJ2Kdh9"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3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"ADR2LQq48kB9neZDupQrMm"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2019-05-23T21:49:254d-3Z</w:t>
            </w:r>
          </w:p>
        </w:tc>
        <w:tc>
          <w:tcPr>
            <w:tcW w:w="2257" w:type="dxa"/>
          </w:tcPr>
          <w:p>
            <w:pPr>
              <w:spacing w:after="0" w:line="240" w:lineRule="auto"/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</w:pPr>
            <w:r>
              <w:rPr>
                <w:rFonts w:asciiTheme="minorAscii" w:hAnsiTheme="minorAscii" w:eastAsiaTheme="minorAscii" w:cstheme="minorAscii"/>
                <w:color w:val="16191F"/>
                <w:sz w:val="24"/>
                <w:szCs w:val="24"/>
              </w:rPr>
              <w:t>"96EiZd7vCmJ6RAvOvTZ4YA"</w:t>
            </w:r>
          </w:p>
        </w:tc>
      </w:tr>
    </w:tbl>
    <w:p>
      <w:pPr>
        <w:ind w:left="0" w:firstLine="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</w:rPr>
        <w:t>6: Verify a Document in a Ledger</w:t>
      </w:r>
    </w:p>
    <w:p>
      <w:pPr>
        <w:ind w:left="0" w:firstLine="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p>
      <w:pPr>
        <w:ind w:left="720" w:firstLine="0"/>
        <w:rPr>
          <w:rFonts w:asciiTheme="minorAscii" w:hAnsiTheme="minorAscii" w:eastAsiaTheme="minorAscii" w:cstheme="minorAscii"/>
          <w:b/>
          <w:bCs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2"/>
          <w:szCs w:val="22"/>
          <w:lang w:val="en-US"/>
        </w:rPr>
        <w:t>To Request Digest:</w:t>
      </w:r>
    </w:p>
    <w:p>
      <w:pPr>
        <w:pStyle w:val="8"/>
        <w:numPr>
          <w:ilvl w:val="1"/>
          <w:numId w:val="2"/>
        </w:numPr>
        <w:rPr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Click on Verification under task panel </w:t>
      </w:r>
    </w:p>
    <w:p>
      <w:pPr>
        <w:pStyle w:val="8"/>
        <w:numPr>
          <w:ilvl w:val="1"/>
          <w:numId w:val="2"/>
        </w:numPr>
        <w:rPr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Choose Get digest under prerequisites </w:t>
      </w:r>
    </w:p>
    <w:p>
      <w:pPr>
        <w:pStyle w:val="8"/>
        <w:numPr>
          <w:ilvl w:val="2"/>
          <w:numId w:val="2"/>
        </w:numPr>
        <w:rPr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An ion format file .ion.txt will be downloaded </w:t>
      </w:r>
    </w:p>
    <w:p>
      <w:pPr>
        <w:ind w:left="198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>{   "digest": "42zaJOfV8iGutVGNaIuzQWhD5Xb/5B9lScHnvxPXm9E=",   "digestTipAddress": "{strandId:\"BlFTjlSXze9BIh1KOszcE3\",sequenceNo:73}",   "ledger": "vehicle-registration",   "date": "2019-04-17T16:57:26.749Z" }</w:t>
      </w:r>
    </w:p>
    <w:p>
      <w:pPr>
        <w:ind w:left="198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Save the file </w:t>
      </w:r>
    </w:p>
    <w:p>
      <w:pPr>
        <w:ind w:left="108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</w:p>
    <w:p>
      <w:pPr>
        <w:ind w:left="720" w:firstLine="0"/>
        <w:rPr>
          <w:rFonts w:asciiTheme="minorAscii" w:hAnsiTheme="minorAscii" w:eastAsiaTheme="minorAscii" w:cstheme="minorAscii"/>
          <w:b/>
          <w:bCs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2"/>
          <w:szCs w:val="22"/>
          <w:lang w:val="en-US"/>
        </w:rPr>
        <w:t>To Verify document Revision :</w:t>
      </w:r>
    </w:p>
    <w:p>
      <w:pPr>
        <w:pStyle w:val="8"/>
        <w:numPr>
          <w:ilvl w:val="1"/>
          <w:numId w:val="3"/>
        </w:numPr>
        <w:rPr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>Choose the Ledger</w:t>
      </w:r>
    </w:p>
    <w:p>
      <w:pPr>
        <w:pStyle w:val="8"/>
        <w:numPr>
          <w:ilvl w:val="1"/>
          <w:numId w:val="3"/>
        </w:numPr>
        <w:rPr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>Get id and blockaddress of the table you want to verify :</w:t>
      </w:r>
    </w:p>
    <w:p>
      <w:pPr>
        <w:ind w:left="1080" w:firstLine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SELECT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r.metadata.id, r.blockAddress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FROM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_ql_committed_VehicleRegistration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AS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r </w:t>
      </w:r>
      <w:r>
        <w:rPr>
          <w:rFonts w:asciiTheme="minorAscii" w:hAnsiTheme="minorAscii" w:eastAsiaTheme="minorAscii" w:cstheme="minorAscii"/>
          <w:color w:val="794938"/>
          <w:sz w:val="22"/>
          <w:szCs w:val="22"/>
          <w:lang w:val="en-US"/>
        </w:rPr>
        <w:t>WHERE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r.data.VIN = </w:t>
      </w:r>
      <w:r>
        <w:rPr>
          <w:rFonts w:asciiTheme="minorAscii" w:hAnsiTheme="minorAscii" w:eastAsiaTheme="minorAscii" w:cstheme="minorAscii"/>
          <w:color w:val="0B6125"/>
          <w:sz w:val="22"/>
          <w:szCs w:val="22"/>
          <w:lang w:val="en-US"/>
        </w:rPr>
        <w:t>'1N4AL11D75C109151'</w:t>
      </w:r>
    </w:p>
    <w:p>
      <w:pPr>
        <w:pStyle w:val="8"/>
        <w:numPr>
          <w:ilvl w:val="1"/>
          <w:numId w:val="3"/>
        </w:numPr>
        <w:rPr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>Paste the details in the verify a document dialog</w:t>
      </w:r>
    </w:p>
    <w:p>
      <w:pPr>
        <w:pStyle w:val="8"/>
        <w:numPr>
          <w:ilvl w:val="1"/>
          <w:numId w:val="3"/>
        </w:numPr>
        <w:rPr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Click Verify </w:t>
      </w: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</w:rPr>
      </w:pPr>
      <w:r>
        <w:rPr>
          <w:rFonts w:asciiTheme="minorAscii" w:hAnsiTheme="minorAscii" w:eastAsiaTheme="minorAscii" w:cstheme="minorAscii"/>
          <w:b/>
          <w:bCs/>
          <w:color w:val="16191F"/>
          <w:u w:val="single"/>
        </w:rPr>
        <w:t>7</w:t>
      </w:r>
      <w:r>
        <w:rPr>
          <w:rFonts w:asciiTheme="minorAscii" w:hAnsiTheme="minorAscii" w:eastAsiaTheme="minorAscii" w:cstheme="minorAscii"/>
          <w:b/>
          <w:bCs/>
          <w:color w:val="16191F"/>
        </w:rPr>
        <w:t xml:space="preserve"> (Optional): Clean Up Resources:</w:t>
      </w:r>
    </w:p>
    <w:p>
      <w:pPr>
        <w:ind w:firstLine="720"/>
        <w:rPr>
          <w:rFonts w:asciiTheme="minorAscii" w:hAnsiTheme="minorAscii" w:eastAsiaTheme="minorAscii" w:cstheme="minorAscii"/>
          <w:b/>
          <w:bCs/>
          <w:color w:val="16191F"/>
        </w:rPr>
      </w:pPr>
    </w:p>
    <w:p>
      <w:pPr>
        <w:rPr>
          <w:rFonts w:asciiTheme="minorAscii" w:hAnsiTheme="minorAscii" w:eastAsiaTheme="minorAscii" w:cstheme="minorAscii"/>
          <w:b/>
          <w:bCs/>
          <w:color w:val="16191F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 xml:space="preserve"> To delete the ledger</w:t>
      </w:r>
    </w:p>
    <w:p>
      <w:pPr>
        <w:pStyle w:val="8"/>
        <w:numPr>
          <w:ilvl w:val="0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Open the Amazon QLDB console at </w:t>
      </w:r>
      <w:r>
        <w:fldChar w:fldCharType="begin"/>
      </w:r>
      <w:r>
        <w:instrText xml:space="preserve"> HYPERLINK "https://console.aws.amazon.com/qldb"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https://console.aws.amazon.com/qldb</w:t>
      </w:r>
      <w:r>
        <w:rPr>
          <w:rStyle w:val="5"/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fldChar w:fldCharType="end"/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In the navigation pane,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Ledgers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In the list of ledgers, select vehicle-registration.</w:t>
      </w:r>
    </w:p>
    <w:p>
      <w:pPr>
        <w:pStyle w:val="8"/>
        <w:numPr>
          <w:ilvl w:val="0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Delete ledger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. Confirm this by entering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Ledgername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in the field provided.</w:t>
      </w:r>
    </w:p>
    <w:p>
      <w:pPr>
        <w:pStyle w:val="8"/>
        <w:numPr>
          <w:ilvl w:val="0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If deletion protection is enabled for this ledger, you must also choose the option to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Override deletion protection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ind w:firstLine="720"/>
        <w:rPr>
          <w:rFonts w:asciiTheme="minorAscii" w:hAnsiTheme="minorAscii" w:eastAsiaTheme="minorAscii" w:cstheme="minorAscii"/>
          <w:b/>
          <w:bCs/>
          <w:color w:val="16191F"/>
        </w:rPr>
      </w:pPr>
    </w:p>
    <w:p>
      <w:pPr>
        <w:ind w:firstLine="0"/>
        <w:rPr>
          <w:rFonts w:asciiTheme="minorAscii" w:hAnsiTheme="minorAscii" w:eastAsiaTheme="minorAscii" w:cstheme="minorAscii"/>
          <w:b/>
          <w:bCs/>
          <w:color w:val="16191F"/>
        </w:rPr>
      </w:pPr>
      <w:r>
        <w:rPr>
          <w:rFonts w:asciiTheme="minorAscii" w:hAnsiTheme="minorAscii" w:eastAsiaTheme="minorAscii" w:cstheme="minorAscii"/>
          <w:b/>
          <w:bCs/>
          <w:color w:val="16191F"/>
        </w:rPr>
        <w:t>-------------------------------------------------------------------------------------------------------------------------------------</w:t>
      </w:r>
    </w:p>
    <w:p>
      <w:pPr>
        <w:pStyle w:val="2"/>
        <w:ind w:left="0" w:firstLine="0"/>
        <w:rPr>
          <w:rFonts w:asciiTheme="minorAscii" w:hAnsiTheme="minorAscii" w:eastAsiaTheme="minorAscii" w:cstheme="minorAscii"/>
          <w:b/>
          <w:bCs/>
          <w:color w:val="16191F"/>
          <w:sz w:val="32"/>
          <w:szCs w:val="32"/>
        </w:rPr>
      </w:pPr>
    </w:p>
    <w:p>
      <w:pPr>
        <w:pStyle w:val="2"/>
        <w:ind w:left="0" w:firstLine="0"/>
        <w:rPr>
          <w:rFonts w:asciiTheme="minorAscii" w:hAnsiTheme="minorAscii" w:eastAsiaTheme="minorAscii" w:cstheme="minorAscii"/>
          <w:b/>
          <w:bCs/>
          <w:color w:val="16191F"/>
          <w:sz w:val="32"/>
          <w:szCs w:val="32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32"/>
          <w:szCs w:val="32"/>
        </w:rPr>
        <w:t>Amazon QLDB Driver for Python:</w:t>
      </w:r>
    </w:p>
    <w:p>
      <w:pPr>
        <w:rPr>
          <w:rFonts w:asciiTheme="minorAscii" w:hAnsiTheme="minorAscii" w:eastAsiaTheme="minorAscii" w:cstheme="minorAscii"/>
          <w:sz w:val="24"/>
          <w:szCs w:val="24"/>
        </w:rPr>
      </w:pPr>
      <w:r>
        <w:fldChar w:fldCharType="begin"/>
      </w:r>
      <w:r>
        <w:instrText xml:space="preserve"> HYPERLINK "https://docs.aws.amazon.com/qldb/latest/developerguide/getting-started.python.html"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t>https://docs.aws.amazon.com/qldb/latest/developerguide/getting-started.python.html</w:t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fldChar w:fldCharType="end"/>
      </w:r>
    </w:p>
    <w:p>
      <w:pPr>
        <w:rPr>
          <w:rFonts w:asciiTheme="minorAscii" w:hAnsiTheme="minorAscii" w:eastAsiaTheme="minorAscii" w:cstheme="minorAscii"/>
          <w:sz w:val="24"/>
          <w:szCs w:val="24"/>
          <w:lang w:val="en-US"/>
        </w:rPr>
      </w:pPr>
    </w:p>
    <w:p>
      <w:pPr>
        <w:rPr>
          <w:rFonts w:asciiTheme="minorAscii" w:hAnsiTheme="minorAscii" w:eastAsiaTheme="minorAscii" w:cstheme="minorAscii"/>
          <w:b/>
          <w:bCs/>
          <w:sz w:val="24"/>
          <w:szCs w:val="24"/>
          <w:u w:val="single"/>
          <w:lang w:val="en-US"/>
        </w:rPr>
      </w:pPr>
      <w:r>
        <w:rPr>
          <w:rFonts w:asciiTheme="minorAscii" w:hAnsiTheme="minorAscii" w:eastAsiaTheme="minorAscii" w:cstheme="minorAscii"/>
          <w:b/>
          <w:bCs/>
          <w:sz w:val="24"/>
          <w:szCs w:val="24"/>
          <w:u w:val="single"/>
          <w:lang w:val="en-US"/>
        </w:rPr>
        <w:t>Configuration:</w:t>
      </w:r>
    </w:p>
    <w:p>
      <w:pPr>
        <w:pStyle w:val="3"/>
        <w:rPr>
          <w:rFonts w:asciiTheme="minorAscii" w:hAnsiTheme="minorAscii" w:eastAsiaTheme="minorAscii" w:cstheme="minorAscii"/>
          <w:b/>
          <w:bCs/>
          <w:color w:val="16191F"/>
        </w:rPr>
      </w:pPr>
      <w:r>
        <w:rPr>
          <w:rFonts w:asciiTheme="minorAscii" w:hAnsiTheme="minorAscii" w:eastAsiaTheme="minorAscii" w:cstheme="minorAscii"/>
          <w:b/>
          <w:bCs/>
          <w:color w:val="16191F"/>
        </w:rPr>
        <w:t xml:space="preserve">1.Creating an Administrator IAM User and Group (Console) </w:t>
      </w:r>
    </w:p>
    <w:p>
      <w:pPr>
        <w:ind w:left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This procedure describes how to use the AWS Management Console to create an IAM user for yourself and add that user to a group that has administrative permissions from an attached managed policy.</w:t>
      </w:r>
    </w:p>
    <w:p>
      <w:pP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To create an administrator user for yourself and add the user to an administrators group (console)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Use your AWS account email address and password to sign in as the </w:t>
      </w:r>
      <w:r>
        <w:fldChar w:fldCharType="begin"/>
      </w:r>
      <w:r>
        <w:instrText xml:space="preserve"> HYPERLINK "https://docs.aws.amazon.com/IAM/latest/UserGuide/id_root-user.html"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i/>
          <w:iCs/>
          <w:color w:val="16191F"/>
          <w:sz w:val="24"/>
          <w:szCs w:val="24"/>
          <w:lang w:val="en-US"/>
        </w:rPr>
        <w:t>AWS account root user</w:t>
      </w:r>
      <w:r>
        <w:rPr>
          <w:rStyle w:val="5"/>
          <w:rFonts w:asciiTheme="minorAscii" w:hAnsiTheme="minorAscii" w:eastAsiaTheme="minorAscii" w:cstheme="minorAscii"/>
          <w:i/>
          <w:iCs/>
          <w:color w:val="16191F"/>
          <w:sz w:val="24"/>
          <w:szCs w:val="24"/>
          <w:lang w:val="en-US"/>
        </w:rPr>
        <w:fldChar w:fldCharType="end"/>
      </w:r>
      <w:r>
        <w:rPr>
          <w:rFonts w:asciiTheme="minorAscii" w:hAnsiTheme="minorAscii" w:eastAsiaTheme="minorAscii" w:cstheme="minorAscii"/>
          <w:i/>
          <w:iCs/>
          <w:color w:val="16191F"/>
          <w:sz w:val="24"/>
          <w:szCs w:val="24"/>
          <w:lang w:val="en-US"/>
        </w:rPr>
        <w:t xml:space="preserve"> to the IAM console at </w:t>
      </w:r>
      <w:r>
        <w:fldChar w:fldCharType="begin"/>
      </w:r>
      <w:r>
        <w:instrText xml:space="preserve"> HYPERLINK "https://console.aws.amazon.com/iam/"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i/>
          <w:iCs/>
          <w:color w:val="16191F"/>
          <w:sz w:val="24"/>
          <w:szCs w:val="24"/>
          <w:lang w:val="en-US"/>
        </w:rPr>
        <w:t>https://console.aws.amazon.com/iam/</w:t>
      </w:r>
      <w:r>
        <w:rPr>
          <w:rStyle w:val="5"/>
          <w:rFonts w:asciiTheme="minorAscii" w:hAnsiTheme="minorAscii" w:eastAsiaTheme="minorAscii" w:cstheme="minorAscii"/>
          <w:i/>
          <w:iCs/>
          <w:color w:val="16191F"/>
          <w:sz w:val="24"/>
          <w:szCs w:val="24"/>
          <w:lang w:val="en-US"/>
        </w:rPr>
        <w:fldChar w:fldCharType="end"/>
      </w:r>
      <w:r>
        <w:rPr>
          <w:rFonts w:asciiTheme="minorAscii" w:hAnsiTheme="minorAscii" w:eastAsiaTheme="minorAscii" w:cstheme="minorAscii"/>
          <w:i/>
          <w:iCs/>
          <w:color w:val="16191F"/>
          <w:sz w:val="24"/>
          <w:szCs w:val="24"/>
          <w:lang w:val="en-US"/>
        </w:rPr>
        <w:t>.</w:t>
      </w:r>
    </w:p>
    <w:p>
      <w:pPr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Note</w:t>
      </w:r>
    </w:p>
    <w:p>
      <w:pPr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We strongly recommend that you adhere to the best practice of using the </w:t>
      </w:r>
      <w:r>
        <w:rPr>
          <w:rFonts w:asciiTheme="minorAscii" w:hAnsiTheme="minorAscii" w:eastAsiaTheme="minorAscii" w:cstheme="minorAscii"/>
          <w:b/>
          <w:bCs/>
          <w:color w:val="1D8102"/>
          <w:sz w:val="24"/>
          <w:szCs w:val="24"/>
          <w:lang w:val="en-US"/>
        </w:rPr>
        <w:t>Administrator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IAM user below and securely lock away the root user credentials. Sign in as the root user only to perform a few </w:t>
      </w:r>
      <w:r>
        <w:fldChar w:fldCharType="begin"/>
      </w:r>
      <w:r>
        <w:instrText xml:space="preserve"> HYPERLINK "https://docs.aws.amazon.com/general/latest/gr/aws_tasks-that-require-root.html"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account and service management tasks</w:t>
      </w:r>
      <w:r>
        <w:rPr>
          <w:rStyle w:val="5"/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fldChar w:fldCharType="end"/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Enable access to billing data for the IAM admin user that you will create.</w:t>
      </w:r>
    </w:p>
    <w:p>
      <w:pPr>
        <w:pStyle w:val="8"/>
        <w:numPr>
          <w:ilvl w:val="1"/>
          <w:numId w:val="4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On the navigation bar, choose your account name, and then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My Account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1"/>
          <w:numId w:val="4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Next to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IAM User and Role Access to Billing Information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Edit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1"/>
          <w:numId w:val="4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Select the check box to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Activate IAM Access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and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Update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1"/>
          <w:numId w:val="4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On the navigation bar,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Services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and then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IAM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to return to the IAM dashboard.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In the navigation pane,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Users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and then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Add user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For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User name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, type </w:t>
      </w:r>
      <w:r>
        <w:rPr>
          <w:rFonts w:asciiTheme="minorAscii" w:hAnsiTheme="minorAscii" w:eastAsiaTheme="minorAscii" w:cstheme="minorAscii"/>
          <w:b/>
          <w:bCs/>
          <w:color w:val="1D8102"/>
          <w:sz w:val="24"/>
          <w:szCs w:val="24"/>
          <w:lang w:val="en-US"/>
        </w:rPr>
        <w:t>Administrator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Select the check box next to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AWS Management Console access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, select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Custom password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, and then type your new password in the text box. By default, AWS forces the new user to create a new password when first signing in. You can optionally clear the check box next to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User must create a new password at next sign-in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to allow the new user to reset their password after they sign in.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Choose access key checkbox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Next: Permissions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On the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Set permissions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page,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Add user to group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Create group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In the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Create group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dialog box, for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Group name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type </w:t>
      </w:r>
      <w:r>
        <w:rPr>
          <w:rFonts w:asciiTheme="minorAscii" w:hAnsiTheme="minorAscii" w:eastAsiaTheme="minorAscii" w:cstheme="minorAscii"/>
          <w:b/>
          <w:bCs/>
          <w:color w:val="1D8102"/>
          <w:sz w:val="24"/>
          <w:szCs w:val="24"/>
          <w:lang w:val="en-US"/>
        </w:rPr>
        <w:t>Administrators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Filter policies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, and then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AWS managed - job function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to filter the table contents.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In the policy list, select the check box for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AdministratorAccess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. Then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Create group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Back in the list of groups, select the check box for your new group.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Refresh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if necessary to see the group in the list.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Next: Tags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(Optional) Add metadata to the user by attaching tags as key-value pairs. For more information about using tags in IAM, see </w:t>
      </w:r>
      <w:r>
        <w:fldChar w:fldCharType="begin"/>
      </w:r>
      <w:r>
        <w:instrText xml:space="preserve"> HYPERLINK "https://docs.aws.amazon.com/IAM/latest/UserGuide/id_tags.html"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Tagging IAM Users and Roles</w:t>
      </w:r>
      <w:r>
        <w:rPr>
          <w:rStyle w:val="5"/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fldChar w:fldCharType="end"/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pStyle w:val="8"/>
        <w:numPr>
          <w:ilvl w:val="0"/>
          <w:numId w:val="2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Next: Review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to see the list of group memberships to be added to the new user. When you are ready to proceed, choose </w:t>
      </w: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Create user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.</w:t>
      </w:r>
    </w:p>
    <w:p>
      <w:pPr>
        <w:rPr>
          <w:rFonts w:asciiTheme="minorAscii" w:hAnsiTheme="minorAscii" w:eastAsiaTheme="minorAscii" w:cstheme="minorAscii"/>
          <w:sz w:val="24"/>
          <w:szCs w:val="24"/>
          <w:lang w:val="en-US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2.Installing the AWS CLI version 2 on Linux:</w:t>
      </w:r>
    </w:p>
    <w:p>
      <w:pPr>
        <w:rPr>
          <w:rFonts w:asciiTheme="minorAscii" w:hAnsiTheme="minorAscii" w:eastAsiaTheme="minorAscii" w:cstheme="minorAscii"/>
        </w:rPr>
      </w:pPr>
      <w:r>
        <w:fldChar w:fldCharType="begin"/>
      </w:r>
      <w:r>
        <w:instrText xml:space="preserve"> HYPERLINK "https://docs.aws.amazon.com/cli/latest/userguide/install-cliv2-linux.html" \l "cliv2-linux-install"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2"/>
          <w:szCs w:val="22"/>
          <w:lang w:val="en-US"/>
        </w:rPr>
        <w:t>https://docs.aws.amazon.com/cli/latest/userguide/install-cliv2-linux.html#cliv2-linux-install</w:t>
      </w:r>
      <w:r>
        <w:rPr>
          <w:rStyle w:val="5"/>
          <w:rFonts w:asciiTheme="minorAscii" w:hAnsiTheme="minorAscii" w:eastAsiaTheme="minorAscii" w:cstheme="minorAscii"/>
          <w:sz w:val="22"/>
          <w:szCs w:val="22"/>
          <w:lang w:val="en-US"/>
        </w:rPr>
        <w:fldChar w:fldCharType="end"/>
      </w:r>
    </w:p>
    <w:p>
      <w:pPr>
        <w:rPr>
          <w:rFonts w:asciiTheme="minorAscii" w:hAnsiTheme="minorAscii" w:eastAsiaTheme="minorAscii" w:cstheme="minorAscii"/>
          <w:b w:val="0"/>
          <w:bCs w:val="0"/>
          <w:color w:val="16191F"/>
        </w:rPr>
      </w:pPr>
    </w:p>
    <w:p>
      <w:pPr>
        <w:ind w:left="72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curl "</w:t>
      </w:r>
      <w:r>
        <w:fldChar w:fldCharType="begin"/>
      </w:r>
      <w:r>
        <w:instrText xml:space="preserve"> HYPERLINK "https://awscli.amazonaws.com/awscli-exe-linux-x86_64.zip"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2"/>
          <w:szCs w:val="22"/>
          <w:lang w:val="en-US"/>
        </w:rPr>
        <w:t>https://awscli.amazonaws.com/awscli-exe-linux-x86_64.zip</w:t>
      </w:r>
      <w:r>
        <w:rPr>
          <w:rStyle w:val="5"/>
          <w:rFonts w:asciiTheme="minorAscii" w:hAnsiTheme="minorAscii" w:eastAsiaTheme="minorAscii" w:cstheme="minorAscii"/>
          <w:sz w:val="22"/>
          <w:szCs w:val="22"/>
          <w:lang w:val="en-US"/>
        </w:rPr>
        <w:fldChar w:fldCharType="end"/>
      </w: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" -o "awscliv2.zip"</w:t>
      </w:r>
    </w:p>
    <w:p>
      <w:pPr>
        <w:ind w:left="72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unzip awscliv2.zip</w:t>
      </w:r>
    </w:p>
    <w:p>
      <w:pPr>
        <w:ind w:left="720"/>
        <w:rPr>
          <w:rFonts w:asciiTheme="minorAscii" w:hAnsiTheme="minorAscii" w:eastAsiaTheme="minorAscii" w:cstheme="minorAscii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sz w:val="22"/>
          <w:szCs w:val="22"/>
          <w:lang w:val="en-US"/>
        </w:rPr>
        <w:t>sudo ./aws/install</w:t>
      </w:r>
    </w:p>
    <w:p>
      <w:pPr>
        <w:rPr>
          <w:rFonts w:asciiTheme="minorAscii" w:hAnsiTheme="minorAscii" w:eastAsiaTheme="minorAscii" w:cstheme="minorAscii"/>
          <w:sz w:val="24"/>
          <w:szCs w:val="24"/>
          <w:lang w:val="en-US"/>
        </w:rPr>
      </w:pPr>
    </w:p>
    <w:p>
      <w:pPr>
        <w:rPr>
          <w:rFonts w:asciiTheme="minorAscii" w:hAnsiTheme="minorAscii" w:eastAsiaTheme="minorAscii" w:cstheme="minorAscii"/>
          <w:b/>
          <w:bCs/>
          <w:sz w:val="28"/>
          <w:szCs w:val="28"/>
          <w:lang w:val="en-US"/>
        </w:rPr>
      </w:pPr>
      <w:r>
        <w:rPr>
          <w:rFonts w:asciiTheme="minorAscii" w:hAnsiTheme="minorAscii" w:eastAsiaTheme="minorAscii" w:cstheme="minorAscii"/>
          <w:b/>
          <w:bCs/>
          <w:sz w:val="28"/>
          <w:szCs w:val="28"/>
          <w:lang w:val="en-US"/>
        </w:rPr>
        <w:t xml:space="preserve">3.Configure aws </w:t>
      </w:r>
    </w:p>
    <w:p>
      <w:pPr>
        <w:ind w:left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$ </w:t>
      </w:r>
      <w:r>
        <w:rPr>
          <w:rFonts w:asciiTheme="minorAscii" w:hAnsiTheme="minorAscii" w:eastAsiaTheme="minorAscii" w:cstheme="minorAscii"/>
          <w:b/>
          <w:bCs/>
          <w:color w:val="1D8102"/>
          <w:sz w:val="22"/>
          <w:szCs w:val="22"/>
          <w:lang w:val="en-US"/>
        </w:rPr>
        <w:t>aws configure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</w:t>
      </w:r>
    </w:p>
    <w:p>
      <w:pPr>
        <w:ind w:left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AWS Access Key ID [None]: </w:t>
      </w:r>
      <w:r>
        <w:rPr>
          <w:rFonts w:asciiTheme="minorAscii" w:hAnsiTheme="minorAscii" w:eastAsiaTheme="minorAscii" w:cstheme="minorAscii"/>
          <w:b w:val="0"/>
          <w:bCs w:val="0"/>
          <w:i/>
          <w:iCs/>
          <w:color w:val="F5001D"/>
          <w:sz w:val="22"/>
          <w:szCs w:val="22"/>
          <w:lang w:val="en-US"/>
        </w:rPr>
        <w:t>AKIAIOSFODNN7EXAMPLE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</w:t>
      </w:r>
    </w:p>
    <w:p>
      <w:pPr>
        <w:ind w:left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AWS Secret Access Key [None]: </w:t>
      </w:r>
      <w:r>
        <w:rPr>
          <w:rFonts w:asciiTheme="minorAscii" w:hAnsiTheme="minorAscii" w:eastAsiaTheme="minorAscii" w:cstheme="minorAscii"/>
          <w:b w:val="0"/>
          <w:bCs w:val="0"/>
          <w:i/>
          <w:iCs/>
          <w:color w:val="F5001D"/>
          <w:sz w:val="22"/>
          <w:szCs w:val="22"/>
          <w:lang w:val="en-US"/>
        </w:rPr>
        <w:t>wJalrXUtnFEMI/K7MDENG/bPxRfiCYEXAMPLEKEY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Default </w:t>
      </w:r>
    </w:p>
    <w:p>
      <w:pPr>
        <w:ind w:left="72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region name [None]: </w:t>
      </w:r>
      <w:r>
        <w:rPr>
          <w:rFonts w:asciiTheme="minorAscii" w:hAnsiTheme="minorAscii" w:eastAsiaTheme="minorAscii" w:cstheme="minorAscii"/>
          <w:b w:val="0"/>
          <w:bCs w:val="0"/>
          <w:i/>
          <w:iCs/>
          <w:color w:val="F5001D"/>
          <w:sz w:val="22"/>
          <w:szCs w:val="22"/>
          <w:lang w:val="en-US"/>
        </w:rPr>
        <w:t>us-west-2</w:t>
      </w: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  (your code should match with the configuration location) </w:t>
      </w:r>
    </w:p>
    <w:p>
      <w:pPr>
        <w:ind w:left="720"/>
        <w:rPr>
          <w:rFonts w:asciiTheme="minorAscii" w:hAnsiTheme="minorAscii" w:eastAsiaTheme="minorAscii" w:cstheme="minorAscii"/>
          <w:b w:val="0"/>
          <w:bCs w:val="0"/>
          <w:i/>
          <w:iCs/>
          <w:color w:val="F5001D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 xml:space="preserve">Default output format [None]: </w:t>
      </w:r>
      <w:r>
        <w:rPr>
          <w:rFonts w:asciiTheme="minorAscii" w:hAnsiTheme="minorAscii" w:eastAsiaTheme="minorAscii" w:cstheme="minorAscii"/>
          <w:b w:val="0"/>
          <w:bCs w:val="0"/>
          <w:i/>
          <w:iCs/>
          <w:color w:val="F5001D"/>
          <w:sz w:val="22"/>
          <w:szCs w:val="22"/>
          <w:lang w:val="en-US"/>
        </w:rPr>
        <w:t>json</w:t>
      </w:r>
    </w:p>
    <w:p>
      <w:pPr>
        <w:rPr>
          <w:rFonts w:asciiTheme="minorAscii" w:hAnsiTheme="minorAscii" w:eastAsiaTheme="minorAscii" w:cstheme="minorAscii"/>
          <w:sz w:val="24"/>
          <w:szCs w:val="24"/>
          <w:lang w:val="en-US"/>
        </w:rPr>
      </w:pPr>
    </w:p>
    <w:p>
      <w:pPr>
        <w:rPr>
          <w:rFonts w:asciiTheme="minorAscii" w:hAnsiTheme="minorAscii" w:eastAsiaTheme="minorAscii" w:cstheme="minorAscii"/>
          <w:sz w:val="24"/>
          <w:szCs w:val="24"/>
          <w:lang w:val="en-US"/>
        </w:rPr>
      </w:pPr>
    </w:p>
    <w:p>
      <w:pPr>
        <w:rPr>
          <w:rFonts w:asciiTheme="minorAscii" w:hAnsiTheme="minorAscii" w:eastAsiaTheme="minorAscii" w:cstheme="minorAscii"/>
          <w:sz w:val="24"/>
          <w:szCs w:val="24"/>
          <w:lang w:val="en-US"/>
        </w:rPr>
      </w:pPr>
    </w:p>
    <w:p>
      <w:pPr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  <w:t>Steps:</w:t>
      </w:r>
    </w:p>
    <w:p>
      <w:pPr>
        <w:pStyle w:val="8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b/>
          <w:bCs/>
          <w:sz w:val="24"/>
          <w:szCs w:val="24"/>
          <w:lang w:val="en-US"/>
        </w:rPr>
        <w:t>To create a Ledger</w:t>
      </w:r>
    </w:p>
    <w:p>
      <w:pPr>
        <w:ind w:left="360" w:firstLine="36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 xml:space="preserve">1.Constants.py 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contains constant values that are used by all of the other programs in this tutorial.</w:t>
      </w:r>
    </w:p>
    <w:p>
      <w:pPr>
        <w:ind w:left="360" w:firstLine="360"/>
        <w:rPr>
          <w:rFonts w:asciiTheme="minorAscii" w:hAnsiTheme="minorAscii" w:eastAsiaTheme="minorAscii" w:cstheme="minorAscii"/>
        </w:rPr>
      </w:pPr>
      <w:r>
        <w:fldChar w:fldCharType="begin"/>
      </w:r>
      <w:r>
        <w:instrText xml:space="preserve"> HYPERLINK "https://docs.aws.amazon.com/qldb/latest/developerguide/getting-started.python.step-1.html"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t>https://docs.aws.amazon.com/qldb/latest/developerguide/getting-started.python.step-1.html</w:t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fldChar w:fldCharType="end"/>
      </w:r>
    </w:p>
    <w:p>
      <w:pPr>
        <w:ind w:left="360" w:firstLine="36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2.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create_ledger.py  </w:t>
      </w:r>
    </w:p>
    <w:p>
      <w:pPr>
        <w:pStyle w:val="8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run python create_ledger.py</w:t>
      </w:r>
    </w:p>
    <w:p>
      <w:pPr>
        <w:ind w:left="0" w:firstLine="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812155" cy="1574165"/>
            <wp:effectExtent l="0" t="0" r="0" b="0"/>
            <wp:docPr id="2005969166" name="Picture 200596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9166" name="Picture 200596916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66" cy="15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360"/>
        <w:rPr>
          <w:rFonts w:asciiTheme="minorAscii" w:hAnsiTheme="minorAscii" w:eastAsiaTheme="minorAscii" w:cstheme="minorAscii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2.Test Connectivity to the Ledger</w:t>
      </w:r>
    </w:p>
    <w:p>
      <w:pPr>
        <w:ind w:left="0"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connect_to_ledger.py to create a data session connection to the vehicle-registration ledger.</w:t>
      </w:r>
    </w:p>
    <w:p>
      <w:pPr>
        <w:ind w:left="0" w:firstLine="72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sz w:val="24"/>
          <w:szCs w:val="24"/>
          <w:lang w:val="en-US"/>
        </w:rPr>
        <w:t>python connect_to_ledger.py</w:t>
      </w:r>
    </w:p>
    <w:p>
      <w:pPr>
        <w:ind w:left="0" w:firstLine="72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725160" cy="715645"/>
            <wp:effectExtent l="0" t="0" r="0" b="0"/>
            <wp:docPr id="153677208" name="Picture 15367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7208" name="Picture 15367720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54" cy="7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720"/>
        <w:rPr>
          <w:rFonts w:asciiTheme="minorAscii" w:hAnsiTheme="minorAscii" w:eastAsiaTheme="minorAscii" w:cstheme="minorAscii"/>
          <w:sz w:val="24"/>
          <w:szCs w:val="24"/>
          <w:lang w:val="en-US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b/>
          <w:bCs/>
          <w:sz w:val="22"/>
          <w:szCs w:val="22"/>
          <w:lang w:val="en-US"/>
        </w:rPr>
        <w:t>3.</w:t>
      </w:r>
      <w:r>
        <w:rPr>
          <w:rFonts w:asciiTheme="minorAscii" w:hAnsiTheme="minorAscii" w:eastAsiaTheme="minorAscii" w:cstheme="minorAscii"/>
          <w:b/>
          <w:bCs/>
          <w:color w:val="16191F"/>
          <w:sz w:val="22"/>
          <w:szCs w:val="22"/>
          <w:lang w:val="en-US"/>
        </w:rPr>
        <w:t xml:space="preserve"> </w:t>
      </w: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Create Tables, Indexes, and Sample Data</w:t>
      </w:r>
    </w:p>
    <w:p>
      <w:pPr>
        <w:ind w:left="0" w:firstLine="0"/>
        <w:rPr>
          <w:rFonts w:asciiTheme="minorAscii" w:hAnsiTheme="minorAscii" w:eastAsiaTheme="minorAscii" w:cstheme="minorAscii"/>
        </w:rPr>
      </w:pPr>
      <w:r>
        <w:fldChar w:fldCharType="begin"/>
      </w:r>
      <w:r>
        <w:instrText xml:space="preserve"> HYPERLINK "https://docs.aws.amazon.com/qldb/latest/developerguide/getting-started.python.step-3.html" \h </w:instrText>
      </w:r>
      <w:r>
        <w:fldChar w:fldCharType="separate"/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t>https://docs.aws.amazon.com/qldb/latest/developerguide/getting-started.python.step-3.html</w:t>
      </w:r>
      <w:r>
        <w:rPr>
          <w:rStyle w:val="5"/>
          <w:rFonts w:asciiTheme="minorAscii" w:hAnsiTheme="minorAscii" w:eastAsiaTheme="minorAscii" w:cstheme="minorAscii"/>
          <w:sz w:val="24"/>
          <w:szCs w:val="24"/>
          <w:lang w:val="en-US"/>
        </w:rPr>
        <w:fldChar w:fldCharType="end"/>
      </w:r>
    </w:p>
    <w:p>
      <w:pPr>
        <w:ind w:left="0" w:firstLine="0"/>
        <w:rPr>
          <w:rFonts w:asciiTheme="minorAscii" w:hAnsiTheme="minorAscii" w:eastAsiaTheme="minorAscii" w:cstheme="minorAscii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create_table.py</w:t>
      </w:r>
    </w:p>
    <w:p>
      <w:pPr>
        <w:ind w:left="0" w:firstLine="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591175" cy="1979930"/>
            <wp:effectExtent l="0" t="0" r="0" b="0"/>
            <wp:docPr id="377436000" name="Picture 37743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6000" name="Picture 37743600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2"/>
          <w:szCs w:val="22"/>
          <w:lang w:val="en-US"/>
        </w:rPr>
        <w:t>create_index.py</w:t>
      </w:r>
    </w:p>
    <w:p>
      <w:pPr>
        <w:ind w:left="0" w:firstLine="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648325" cy="1682115"/>
            <wp:effectExtent l="0" t="0" r="0" b="0"/>
            <wp:docPr id="434271227" name="Picture 43427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1227" name="Picture 4342712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Theme="minorAscii" w:hAnsiTheme="minorAscii" w:eastAsiaTheme="minorAscii" w:cstheme="minorAscii"/>
        </w:rPr>
      </w:pPr>
      <w:r>
        <w:rPr>
          <w:rFonts w:asciiTheme="minorAscii" w:hAnsiTheme="minorAscii" w:eastAsiaTheme="minorAscii" w:cstheme="minorAscii"/>
        </w:rPr>
        <w:t>To insert sample Data:</w:t>
      </w:r>
    </w:p>
    <w:p>
      <w:pPr>
        <w:ind w:left="720" w:firstLine="0"/>
        <w:rPr>
          <w:rFonts w:asciiTheme="minorAscii" w:hAnsiTheme="minorAscii" w:eastAsiaTheme="minorAscii" w:cstheme="minorAscii"/>
        </w:rPr>
      </w:pPr>
      <w:r>
        <w:rPr>
          <w:rFonts w:asciiTheme="minorAscii" w:hAnsiTheme="minorAscii" w:eastAsiaTheme="minorAscii" w:cstheme="minorAscii"/>
        </w:rPr>
        <w:t>1.Sampledata.py uses Amazon Ion Format</w:t>
      </w:r>
    </w:p>
    <w:p>
      <w:pPr>
        <w:ind w:left="720" w:firstLine="0"/>
        <w:rPr>
          <w:rFonts w:asciiTheme="minorAscii" w:hAnsiTheme="minorAscii" w:eastAsiaTheme="minorAscii" w:cstheme="minorAscii"/>
        </w:rPr>
      </w:pPr>
      <w:r>
        <w:rPr>
          <w:rFonts w:asciiTheme="minorAscii" w:hAnsiTheme="minorAscii" w:eastAsiaTheme="minorAscii" w:cstheme="minorAscii"/>
        </w:rPr>
        <w:t>2.InsertDocument.py</w:t>
      </w:r>
    </w:p>
    <w:p>
      <w:pPr>
        <w:ind w:left="360"/>
        <w:rPr>
          <w:rFonts w:asciiTheme="minorAscii" w:hAnsiTheme="minorAscii" w:eastAsiaTheme="minorAscii" w:cstheme="minorAscii"/>
        </w:rPr>
      </w:pPr>
      <w:r>
        <w:rPr>
          <w:rFonts w:asciiTheme="minorAscii" w:hAnsiTheme="minorAscii" w:eastAsiaTheme="minorAscii" w:cstheme="minorAscii"/>
        </w:rPr>
        <w:t xml:space="preserve">       3.Run python insertDocument.py </w:t>
      </w:r>
    </w:p>
    <w:p>
      <w:pPr>
        <w:ind w:left="0" w:firstLine="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678805" cy="1514475"/>
            <wp:effectExtent l="0" t="0" r="0" b="0"/>
            <wp:docPr id="1288025697" name="Picture 128802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25697" name="Picture 128802569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8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4: Query the Tables in a Ledger</w:t>
      </w:r>
    </w:p>
    <w:p>
      <w:pPr>
        <w:ind w:left="0" w:firstLine="0"/>
        <w:rPr>
          <w:rFonts w:asciiTheme="minorAscii" w:hAnsiTheme="minorAscii" w:eastAsiaTheme="minorAscii" w:cstheme="minorAscii"/>
        </w:rPr>
      </w:pPr>
    </w:p>
    <w:p>
      <w:pPr>
        <w:ind w:left="0"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1.scan_table.py to scan all documents in all tables in your ledger</w:t>
      </w:r>
    </w:p>
    <w:p>
      <w:pPr>
        <w:ind w:left="0" w:firstLine="72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075555" cy="2590800"/>
            <wp:effectExtent l="0" t="0" r="0" b="0"/>
            <wp:docPr id="2138269212" name="Picture 2138269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69212" name="Picture 21382692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85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720"/>
        <w:rPr>
          <w:rFonts w:asciiTheme="minorAscii" w:hAnsiTheme="minorAscii" w:eastAsiaTheme="minorAscii" w:cstheme="minorAscii"/>
        </w:rPr>
      </w:pPr>
    </w:p>
    <w:p>
      <w:pPr>
        <w:ind w:left="360" w:firstLine="36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</w:rPr>
        <w:t>2.Find_vehicles.py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to query all vehicles registered under a person in your ledger.</w:t>
      </w:r>
    </w:p>
    <w:p>
      <w:pPr>
        <w:ind w:left="360" w:firstLine="36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080000" cy="1905000"/>
            <wp:effectExtent l="0" t="0" r="0" b="0"/>
            <wp:docPr id="190587009" name="Picture 19058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7009" name="Picture 19058700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360"/>
        <w:rPr>
          <w:rFonts w:asciiTheme="minorAscii" w:hAnsiTheme="minorAscii" w:eastAsiaTheme="minorAscii" w:cstheme="minorAscii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5: Modify Documents in a Ledger</w:t>
      </w:r>
    </w:p>
    <w:p>
      <w:pPr>
        <w:ind w:left="0" w:firstLine="0"/>
        <w:rPr>
          <w:rFonts w:asciiTheme="minorAscii" w:hAnsiTheme="minorAscii" w:eastAsiaTheme="minorAscii" w:cstheme="minorAscii"/>
        </w:rPr>
      </w:pPr>
    </w:p>
    <w:p>
      <w:pPr>
        <w:ind w:left="0"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</w:rPr>
        <w:t>1.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transfer_vehicle_ownership.py to update the primary owner of the vehicle with VIN 1N4AL11D75C109151 in your ledger.</w:t>
      </w:r>
    </w:p>
    <w:p>
      <w:pPr>
        <w:ind w:left="0" w:firstLine="72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158105" cy="1267460"/>
            <wp:effectExtent l="0" t="0" r="0" b="0"/>
            <wp:docPr id="1815008822" name="Picture 1815008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08822" name="Picture 181500882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54" cy="12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</w:rPr>
        <w:t>2.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add_secondary_owner.py to add a secondary owner to the vehicle with VIN KM8SRDHF6EU074761 in your ledger.</w:t>
      </w:r>
    </w:p>
    <w:p>
      <w:pPr>
        <w:ind w:left="0" w:firstLine="72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5163185" cy="1828800"/>
            <wp:effectExtent l="0" t="0" r="0" b="0"/>
            <wp:docPr id="1571697939" name="Picture 1571697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7939" name="Picture 157169793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Theme="minorAscii" w:hAnsiTheme="minorAscii" w:eastAsiaTheme="minorAscii" w:cstheme="minorAscii"/>
        </w:rPr>
      </w:pP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6: View the Revision History for a Document</w:t>
      </w:r>
    </w:p>
    <w:p>
      <w:pPr>
        <w:ind w:left="0" w:firstLine="720"/>
        <w:rPr>
          <w:rFonts w:asciiTheme="minorAscii" w:hAnsiTheme="minorAscii" w:eastAsiaTheme="minorAscii" w:cstheme="minorAscii"/>
        </w:rPr>
      </w:pPr>
    </w:p>
    <w:p>
      <w:pPr>
        <w:ind w:left="0"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</w:rPr>
        <w:t>1.</w:t>
      </w: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 xml:space="preserve"> query_history.py) to query the revision history of the VehicleRegistration document with VIN 1N4AL11D75C109151.</w:t>
      </w:r>
    </w:p>
    <w:p>
      <w:pPr>
        <w:ind w:left="0" w:firstLine="720"/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4572000" cy="2209800"/>
            <wp:effectExtent l="0" t="0" r="0" b="0"/>
            <wp:docPr id="1013135158" name="Picture 10131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5158" name="Picture 101313515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8"/>
          <w:szCs w:val="28"/>
        </w:rPr>
        <w:t>7: Verify a Document in a Ledger</w:t>
      </w:r>
    </w:p>
    <w:p>
      <w:pPr>
        <w:rPr>
          <w:rFonts w:asciiTheme="minorAscii" w:hAnsiTheme="minorAscii" w:eastAsiaTheme="minorAscii" w:cstheme="minorAscii"/>
          <w:b w:val="0"/>
          <w:bCs w:val="0"/>
          <w:color w:val="16191F"/>
        </w:rPr>
      </w:pPr>
    </w:p>
    <w:p>
      <w:pPr>
        <w:ind w:firstLine="0"/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  <w:t>To verify a document revision:</w:t>
      </w:r>
    </w:p>
    <w:p>
      <w:pPr>
        <w:ind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1.QLDB objects that are required for verification and a utility module with helper functions to convert QLDB response types to strings.</w:t>
      </w:r>
    </w:p>
    <w:p>
      <w:pPr>
        <w:ind w:left="360"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block_address.py</w:t>
      </w:r>
    </w:p>
    <w:p>
      <w:pPr>
        <w:ind w:left="360"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Verifier.py</w:t>
      </w:r>
    </w:p>
    <w:p>
      <w:pPr>
        <w:ind w:left="360" w:firstLine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qldb_string_utils.py</w:t>
      </w:r>
    </w:p>
    <w:p>
      <w:pPr>
        <w:ind w:left="36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2.Use two .py programs (get_digest.py and get_revision.py) to perform the following steps:</w:t>
      </w:r>
    </w:p>
    <w:p>
      <w:pPr>
        <w:pStyle w:val="8"/>
        <w:numPr>
          <w:ilvl w:val="1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Request a new digest from the vehicle-registration ledger.</w:t>
      </w:r>
    </w:p>
    <w:p>
      <w:pPr>
        <w:pStyle w:val="8"/>
        <w:numPr>
          <w:ilvl w:val="1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Request a proof for each revision of the document with VIN 1N4AL11D75C109151 from the VehicleRegistration table.</w:t>
      </w:r>
    </w:p>
    <w:p>
      <w:pPr>
        <w:pStyle w:val="8"/>
        <w:numPr>
          <w:ilvl w:val="1"/>
          <w:numId w:val="1"/>
        </w:numPr>
        <w:rPr>
          <w:color w:val="16191F"/>
          <w:sz w:val="24"/>
          <w:szCs w:val="24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Verify the revisions using the returned digest and proof by recalculating the digest.</w:t>
      </w:r>
    </w:p>
    <w:p>
      <w:pPr>
        <w:ind w:left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get_digest.py</w:t>
      </w:r>
    </w:p>
    <w:p>
      <w:pPr>
        <w:ind w:left="720"/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</w:pPr>
      <w:r>
        <w:rPr>
          <w:rFonts w:asciiTheme="minorAscii" w:hAnsiTheme="minorAscii" w:eastAsiaTheme="minorAscii" w:cstheme="minorAscii"/>
          <w:color w:val="16191F"/>
          <w:sz w:val="24"/>
          <w:szCs w:val="24"/>
          <w:lang w:val="en-US"/>
        </w:rPr>
        <w:t>get_revision.py</w:t>
      </w:r>
    </w:p>
    <w:p>
      <w:pPr>
        <w:ind w:left="720" w:firstLine="720"/>
        <w:rPr>
          <w:rFonts w:asciiTheme="minorAscii" w:hAnsiTheme="minorAscii" w:eastAsiaTheme="minorAscii" w:cstheme="minorAscii"/>
          <w:b/>
          <w:bCs/>
          <w:color w:val="16191F"/>
          <w:sz w:val="24"/>
          <w:szCs w:val="24"/>
          <w:lang w:val="en-US"/>
        </w:rPr>
      </w:pPr>
    </w:p>
    <w:p>
      <w:pPr>
        <w:rPr>
          <w:rFonts w:asciiTheme="minorAscii" w:hAnsiTheme="minorAscii" w:eastAsiaTheme="minorAscii" w:cstheme="minorAscii"/>
        </w:rPr>
      </w:pPr>
      <w:r>
        <w:drawing>
          <wp:inline distT="0" distB="0" distL="114300" distR="114300">
            <wp:extent cx="6555105" cy="2048510"/>
            <wp:effectExtent l="0" t="0" r="0" b="0"/>
            <wp:docPr id="1626062973" name="Picture 162606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973" name="Picture 162606297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497" cy="204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Theme="minorAscii" w:hAnsiTheme="minorAscii" w:eastAsiaTheme="minorAscii" w:cstheme="minorAscii"/>
          <w:lang w:val="en-IN"/>
        </w:rPr>
      </w:pPr>
    </w:p>
    <w:sectPr>
      <w:pgSz w:w="11907" w:h="16839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DF4AC8"/>
    <w:rsid w:val="002D9C4D"/>
    <w:rsid w:val="004BAFB4"/>
    <w:rsid w:val="00F1C4D8"/>
    <w:rsid w:val="0105A07F"/>
    <w:rsid w:val="01771D21"/>
    <w:rsid w:val="0214DAC9"/>
    <w:rsid w:val="02416299"/>
    <w:rsid w:val="02FF0A10"/>
    <w:rsid w:val="03470318"/>
    <w:rsid w:val="04018735"/>
    <w:rsid w:val="0484C591"/>
    <w:rsid w:val="04DC90D8"/>
    <w:rsid w:val="04EFE166"/>
    <w:rsid w:val="052B43F9"/>
    <w:rsid w:val="054C54EC"/>
    <w:rsid w:val="05F831A7"/>
    <w:rsid w:val="06563107"/>
    <w:rsid w:val="065F94C6"/>
    <w:rsid w:val="06847098"/>
    <w:rsid w:val="06C5F7FF"/>
    <w:rsid w:val="0720E8E7"/>
    <w:rsid w:val="076A099E"/>
    <w:rsid w:val="08049043"/>
    <w:rsid w:val="0809BA47"/>
    <w:rsid w:val="08CA7219"/>
    <w:rsid w:val="0970FE6C"/>
    <w:rsid w:val="0A488C86"/>
    <w:rsid w:val="0A78D3B4"/>
    <w:rsid w:val="0A7B877B"/>
    <w:rsid w:val="0A7D8A11"/>
    <w:rsid w:val="0A84AD4E"/>
    <w:rsid w:val="0B39CABF"/>
    <w:rsid w:val="0BC56E86"/>
    <w:rsid w:val="0D0FBA32"/>
    <w:rsid w:val="0D244072"/>
    <w:rsid w:val="0D957264"/>
    <w:rsid w:val="0DB3FCC2"/>
    <w:rsid w:val="0DBC2A0F"/>
    <w:rsid w:val="0E9EE147"/>
    <w:rsid w:val="0F183135"/>
    <w:rsid w:val="0F514FA7"/>
    <w:rsid w:val="0F647F44"/>
    <w:rsid w:val="0FE6F18F"/>
    <w:rsid w:val="10335734"/>
    <w:rsid w:val="104559D2"/>
    <w:rsid w:val="10E299F3"/>
    <w:rsid w:val="1188AB7C"/>
    <w:rsid w:val="11972C1C"/>
    <w:rsid w:val="12ED8A7B"/>
    <w:rsid w:val="12F49CF9"/>
    <w:rsid w:val="13259A3A"/>
    <w:rsid w:val="1328BDB8"/>
    <w:rsid w:val="1337D419"/>
    <w:rsid w:val="136CA9A6"/>
    <w:rsid w:val="13748405"/>
    <w:rsid w:val="1374882D"/>
    <w:rsid w:val="13DF6B6C"/>
    <w:rsid w:val="1462735D"/>
    <w:rsid w:val="14D971F7"/>
    <w:rsid w:val="151D6A7C"/>
    <w:rsid w:val="1525F738"/>
    <w:rsid w:val="1590CAD2"/>
    <w:rsid w:val="16752DFF"/>
    <w:rsid w:val="16E381BA"/>
    <w:rsid w:val="17CBFDFD"/>
    <w:rsid w:val="17E62657"/>
    <w:rsid w:val="18B8C8A9"/>
    <w:rsid w:val="191C73FE"/>
    <w:rsid w:val="1928D023"/>
    <w:rsid w:val="19BB28AC"/>
    <w:rsid w:val="1A4C0CD5"/>
    <w:rsid w:val="1AE50915"/>
    <w:rsid w:val="1AEFB668"/>
    <w:rsid w:val="1B0D2034"/>
    <w:rsid w:val="1B413E94"/>
    <w:rsid w:val="1BA01326"/>
    <w:rsid w:val="1CF0B527"/>
    <w:rsid w:val="1DC9F90B"/>
    <w:rsid w:val="1DE85B2E"/>
    <w:rsid w:val="1E47576A"/>
    <w:rsid w:val="1F159091"/>
    <w:rsid w:val="1F15C6F7"/>
    <w:rsid w:val="1F8822B9"/>
    <w:rsid w:val="1F8BC864"/>
    <w:rsid w:val="1FB0248D"/>
    <w:rsid w:val="1FCA6B4B"/>
    <w:rsid w:val="1FE6AD25"/>
    <w:rsid w:val="20A0CF63"/>
    <w:rsid w:val="211F0A9A"/>
    <w:rsid w:val="213339F9"/>
    <w:rsid w:val="2139B007"/>
    <w:rsid w:val="228D59CE"/>
    <w:rsid w:val="22F42394"/>
    <w:rsid w:val="2322D667"/>
    <w:rsid w:val="23684071"/>
    <w:rsid w:val="24139263"/>
    <w:rsid w:val="243E835A"/>
    <w:rsid w:val="24C8A57F"/>
    <w:rsid w:val="24CE1FC3"/>
    <w:rsid w:val="2652AA45"/>
    <w:rsid w:val="2669A05C"/>
    <w:rsid w:val="28F2D458"/>
    <w:rsid w:val="2929D005"/>
    <w:rsid w:val="297A3000"/>
    <w:rsid w:val="2A82CFAD"/>
    <w:rsid w:val="2A9AAF01"/>
    <w:rsid w:val="2AD04BE7"/>
    <w:rsid w:val="2B708D01"/>
    <w:rsid w:val="2BA1B884"/>
    <w:rsid w:val="2BE72568"/>
    <w:rsid w:val="2C2DB4AF"/>
    <w:rsid w:val="2C5BA593"/>
    <w:rsid w:val="2CAB02F5"/>
    <w:rsid w:val="2CEE8C4E"/>
    <w:rsid w:val="2D02538E"/>
    <w:rsid w:val="2DADBF2F"/>
    <w:rsid w:val="2DE266FF"/>
    <w:rsid w:val="2E11F716"/>
    <w:rsid w:val="2E150DBC"/>
    <w:rsid w:val="2F0CDEB0"/>
    <w:rsid w:val="2F523E23"/>
    <w:rsid w:val="2FA0DD6B"/>
    <w:rsid w:val="302431CA"/>
    <w:rsid w:val="30260C4D"/>
    <w:rsid w:val="3080CEA7"/>
    <w:rsid w:val="308EEB42"/>
    <w:rsid w:val="3130DDF8"/>
    <w:rsid w:val="3388E6A0"/>
    <w:rsid w:val="33A3029E"/>
    <w:rsid w:val="341D2FA0"/>
    <w:rsid w:val="34269F4E"/>
    <w:rsid w:val="3639BA6A"/>
    <w:rsid w:val="363C2082"/>
    <w:rsid w:val="3657E574"/>
    <w:rsid w:val="36A52E46"/>
    <w:rsid w:val="371B36D2"/>
    <w:rsid w:val="37965B55"/>
    <w:rsid w:val="37AF613B"/>
    <w:rsid w:val="37FBC3DF"/>
    <w:rsid w:val="381C0EFA"/>
    <w:rsid w:val="392515DE"/>
    <w:rsid w:val="395A2E34"/>
    <w:rsid w:val="3A32F63D"/>
    <w:rsid w:val="3A4E9C23"/>
    <w:rsid w:val="3AA7B7B1"/>
    <w:rsid w:val="3AB1AFF9"/>
    <w:rsid w:val="3BF25817"/>
    <w:rsid w:val="3C18223D"/>
    <w:rsid w:val="3CD12632"/>
    <w:rsid w:val="3CEB4718"/>
    <w:rsid w:val="3D94B0F4"/>
    <w:rsid w:val="3DEE3669"/>
    <w:rsid w:val="3DFB02AE"/>
    <w:rsid w:val="3E016365"/>
    <w:rsid w:val="3E49CF25"/>
    <w:rsid w:val="3E945319"/>
    <w:rsid w:val="3EAFE392"/>
    <w:rsid w:val="3ECECFA3"/>
    <w:rsid w:val="3EF2E862"/>
    <w:rsid w:val="3F69BF32"/>
    <w:rsid w:val="3FD209B5"/>
    <w:rsid w:val="3FF68EAF"/>
    <w:rsid w:val="4036F9FD"/>
    <w:rsid w:val="40D90E69"/>
    <w:rsid w:val="418A44E0"/>
    <w:rsid w:val="4270C5C2"/>
    <w:rsid w:val="4308E71C"/>
    <w:rsid w:val="43321F7D"/>
    <w:rsid w:val="43425534"/>
    <w:rsid w:val="43EA5AC9"/>
    <w:rsid w:val="4439A239"/>
    <w:rsid w:val="448559F8"/>
    <w:rsid w:val="449BD70D"/>
    <w:rsid w:val="44EB64E1"/>
    <w:rsid w:val="4566EC91"/>
    <w:rsid w:val="466A8F87"/>
    <w:rsid w:val="46831177"/>
    <w:rsid w:val="47990D2D"/>
    <w:rsid w:val="47B4730F"/>
    <w:rsid w:val="47B7DE7D"/>
    <w:rsid w:val="486F5BBB"/>
    <w:rsid w:val="48B09714"/>
    <w:rsid w:val="48DED723"/>
    <w:rsid w:val="493EEFCD"/>
    <w:rsid w:val="4989ABD4"/>
    <w:rsid w:val="49BD3478"/>
    <w:rsid w:val="49E0E1FF"/>
    <w:rsid w:val="4B8AFDE6"/>
    <w:rsid w:val="4C23B5FD"/>
    <w:rsid w:val="4E5C781A"/>
    <w:rsid w:val="4F1EEBF3"/>
    <w:rsid w:val="4F9B40A4"/>
    <w:rsid w:val="4FDF4AC8"/>
    <w:rsid w:val="504C84EE"/>
    <w:rsid w:val="50894B27"/>
    <w:rsid w:val="50CB31CC"/>
    <w:rsid w:val="512ADF7E"/>
    <w:rsid w:val="51DD4539"/>
    <w:rsid w:val="524AAE03"/>
    <w:rsid w:val="5254DE80"/>
    <w:rsid w:val="5281CF36"/>
    <w:rsid w:val="52965DB7"/>
    <w:rsid w:val="52A517DC"/>
    <w:rsid w:val="5347AB44"/>
    <w:rsid w:val="5382162E"/>
    <w:rsid w:val="5391ACC8"/>
    <w:rsid w:val="53B1AA3E"/>
    <w:rsid w:val="53F4730F"/>
    <w:rsid w:val="544587C1"/>
    <w:rsid w:val="54648164"/>
    <w:rsid w:val="54809BC4"/>
    <w:rsid w:val="56109411"/>
    <w:rsid w:val="5624415E"/>
    <w:rsid w:val="562BAA81"/>
    <w:rsid w:val="57193B63"/>
    <w:rsid w:val="573B7820"/>
    <w:rsid w:val="57720F40"/>
    <w:rsid w:val="5777A4CA"/>
    <w:rsid w:val="57A4CEF2"/>
    <w:rsid w:val="57BA825C"/>
    <w:rsid w:val="57CD01AF"/>
    <w:rsid w:val="5945D00E"/>
    <w:rsid w:val="596E1E8E"/>
    <w:rsid w:val="5A00A99F"/>
    <w:rsid w:val="5A92B7A8"/>
    <w:rsid w:val="5AB5BCF7"/>
    <w:rsid w:val="5AC8B21A"/>
    <w:rsid w:val="5AF75D2E"/>
    <w:rsid w:val="5B67B469"/>
    <w:rsid w:val="5BC752DD"/>
    <w:rsid w:val="5BF20FAE"/>
    <w:rsid w:val="5C594D32"/>
    <w:rsid w:val="5C774FBD"/>
    <w:rsid w:val="5C82B58B"/>
    <w:rsid w:val="5C8E7D22"/>
    <w:rsid w:val="5CD53E0D"/>
    <w:rsid w:val="5D24F49E"/>
    <w:rsid w:val="5D3D3472"/>
    <w:rsid w:val="5DAEE295"/>
    <w:rsid w:val="5EF56F73"/>
    <w:rsid w:val="5FEBF44C"/>
    <w:rsid w:val="6018771F"/>
    <w:rsid w:val="602B363D"/>
    <w:rsid w:val="606A8227"/>
    <w:rsid w:val="60982563"/>
    <w:rsid w:val="612894C9"/>
    <w:rsid w:val="62670856"/>
    <w:rsid w:val="6268E9A5"/>
    <w:rsid w:val="62C8D225"/>
    <w:rsid w:val="6386B303"/>
    <w:rsid w:val="63F42AD4"/>
    <w:rsid w:val="6487A50E"/>
    <w:rsid w:val="64B48C0F"/>
    <w:rsid w:val="64BA8E7D"/>
    <w:rsid w:val="65472385"/>
    <w:rsid w:val="65AA3842"/>
    <w:rsid w:val="66486762"/>
    <w:rsid w:val="67B8A532"/>
    <w:rsid w:val="67E48E56"/>
    <w:rsid w:val="68BD6024"/>
    <w:rsid w:val="68BE181C"/>
    <w:rsid w:val="6929890C"/>
    <w:rsid w:val="6967C470"/>
    <w:rsid w:val="6992D356"/>
    <w:rsid w:val="6A78DAD3"/>
    <w:rsid w:val="6AAB0BAA"/>
    <w:rsid w:val="6BA8A4F1"/>
    <w:rsid w:val="6BC1B3E4"/>
    <w:rsid w:val="6C1E23C8"/>
    <w:rsid w:val="6C93B07C"/>
    <w:rsid w:val="6E7A24CF"/>
    <w:rsid w:val="6ECA6A03"/>
    <w:rsid w:val="6F37DB8B"/>
    <w:rsid w:val="6F9F3A04"/>
    <w:rsid w:val="705657C1"/>
    <w:rsid w:val="705672EA"/>
    <w:rsid w:val="707543B1"/>
    <w:rsid w:val="710CD7EE"/>
    <w:rsid w:val="71353493"/>
    <w:rsid w:val="71755A0F"/>
    <w:rsid w:val="7188F8BA"/>
    <w:rsid w:val="72038AC1"/>
    <w:rsid w:val="72CE9FA3"/>
    <w:rsid w:val="72F4EC06"/>
    <w:rsid w:val="732142E2"/>
    <w:rsid w:val="739E4743"/>
    <w:rsid w:val="73A75189"/>
    <w:rsid w:val="73B13C5E"/>
    <w:rsid w:val="73B23B8F"/>
    <w:rsid w:val="75DF2403"/>
    <w:rsid w:val="76FE0814"/>
    <w:rsid w:val="7701AB90"/>
    <w:rsid w:val="7706BE19"/>
    <w:rsid w:val="77B31B86"/>
    <w:rsid w:val="77D12B26"/>
    <w:rsid w:val="78778575"/>
    <w:rsid w:val="79530C28"/>
    <w:rsid w:val="79C85211"/>
    <w:rsid w:val="7AB2FAEC"/>
    <w:rsid w:val="7B1466E5"/>
    <w:rsid w:val="7B601D8A"/>
    <w:rsid w:val="7B81C2D0"/>
    <w:rsid w:val="7B853C16"/>
    <w:rsid w:val="7CA5368B"/>
    <w:rsid w:val="7CCE9ABA"/>
    <w:rsid w:val="7DA0CFCE"/>
    <w:rsid w:val="7DF2FD2F"/>
    <w:rsid w:val="7E1AB338"/>
    <w:rsid w:val="7E435F7A"/>
    <w:rsid w:val="7F10EA0A"/>
    <w:rsid w:val="7F27DDB6"/>
    <w:rsid w:val="7F4F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0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2020-03-26T12:45:00Z</dcterms:created>
  <dc:creator>Surya M</dc:creator>
  <cp:lastModifiedBy>Surya</cp:lastModifiedBy>
  <dcterms:modified xsi:type="dcterms:W3CDTF">2020-03-27T08:17:40Z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